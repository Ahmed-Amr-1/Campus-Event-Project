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8C185">
      <w:pPr>
        <w:spacing w:before="0" w:after="120"/>
        <w:jc w:val="center"/>
        <w:rPr>
          <w:rFonts w:hint="default" w:ascii="Calibri" w:hAnsi="Calibri" w:cstheme="minorBidi"/>
          <w:b/>
          <w:color w:val="1F4E79"/>
          <w:sz w:val="56"/>
          <w:szCs w:val="56"/>
          <w:lang w:val="en-US" w:bidi="ar-EG"/>
        </w:rPr>
      </w:pPr>
      <w:r>
        <w:rPr>
          <w:rFonts w:hint="default" w:ascii="Calibri" w:hAnsi="Calibri" w:cstheme="minorBidi"/>
          <w:b/>
          <w:color w:val="1F4E79"/>
          <w:sz w:val="56"/>
          <w:szCs w:val="56"/>
          <w:lang w:val="en-US" w:bidi="ar-EG"/>
        </w:rPr>
        <w:t>Seif Soltan - 202511598</w:t>
      </w:r>
    </w:p>
    <w:p w14:paraId="700CBBFE">
      <w:pPr>
        <w:spacing w:before="0" w:after="120"/>
        <w:jc w:val="center"/>
        <w:rPr>
          <w:rFonts w:ascii="Calibri" w:hAnsi="Calibri"/>
          <w:b/>
          <w:color w:val="1F4E79"/>
          <w:sz w:val="48"/>
        </w:rPr>
      </w:pPr>
    </w:p>
    <w:p w14:paraId="1E675A39">
      <w:pPr>
        <w:spacing w:before="0" w:after="120"/>
        <w:jc w:val="center"/>
      </w:pPr>
      <w:r>
        <w:rPr>
          <w:rFonts w:ascii="Calibri" w:hAnsi="Calibri"/>
          <w:b/>
          <w:color w:val="1F4E79"/>
          <w:sz w:val="48"/>
        </w:rPr>
        <w:t>System Class Specifications</w:t>
      </w:r>
    </w:p>
    <w:p w14:paraId="24973E1F">
      <w:pPr>
        <w:spacing w:after="480"/>
        <w:rPr>
          <w:rFonts w:ascii="Calibri" w:hAnsi="Calibri"/>
          <w:b/>
          <w:color w:val="1F4E79"/>
          <w:sz w:val="28"/>
        </w:rPr>
      </w:pPr>
      <w:r>
        <w:rPr>
          <w:rFonts w:ascii="Calibri" w:hAnsi="Calibri"/>
          <w:i/>
          <w:color w:val="000000" w:themeColor="text1"/>
          <w:sz w:val="24"/>
          <w14:textFill>
            <w14:solidFill>
              <w14:schemeClr w14:val="tx1"/>
            </w14:solidFill>
          </w14:textFill>
        </w:rPr>
        <w:t>Detailed breakdown of purpose, attributes, associations, and multiplicity for all system classes.</w:t>
      </w:r>
      <w:r>
        <w:rPr>
          <w:rFonts w:hint="cs" w:ascii="Calibri" w:hAnsi="Calibri" w:cstheme="minorBidi"/>
          <w:b/>
          <w:color w:val="1F4E79"/>
          <w:sz w:val="28"/>
          <w:lang w:bidi="ar-EG"/>
        </w:rPr>
        <w:drawing>
          <wp:inline distT="0" distB="0" distL="114300" distR="114300">
            <wp:extent cx="5941060" cy="5782310"/>
            <wp:effectExtent l="0" t="0" r="2540" b="8890"/>
            <wp:docPr id="1" name="Picture 1" descr="phase 2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ase 2.drawio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27FDF3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1. User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2E10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C3928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E3EB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User</w:t>
            </w:r>
          </w:p>
        </w:tc>
      </w:tr>
      <w:tr w14:paraId="0568B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E4732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3F38C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 general user in the system with credentials and system roles.</w:t>
            </w:r>
          </w:p>
        </w:tc>
      </w:tr>
      <w:tr w14:paraId="5C362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5FE3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E2FE5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UserID, FullName, Email, Password, Role</w:t>
            </w:r>
          </w:p>
        </w:tc>
      </w:tr>
      <w:tr w14:paraId="5D132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BB62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687D2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Admin, Student</w:t>
            </w:r>
          </w:p>
        </w:tc>
      </w:tr>
      <w:tr w14:paraId="550F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BE99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F5F52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Superclass for Admin and Student (Generalization/Inheritance relationship).</w:t>
            </w:r>
          </w:p>
        </w:tc>
      </w:tr>
    </w:tbl>
    <w:p w14:paraId="112DA28F">
      <w:pPr>
        <w:spacing w:after="120"/>
      </w:pPr>
    </w:p>
    <w:p w14:paraId="15164EF0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 Admin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5D90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FBBCE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8F889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Admin</w:t>
            </w:r>
          </w:p>
        </w:tc>
      </w:tr>
      <w:tr w14:paraId="1D4C0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C110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14BAC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an administrator user who manages the entire system platform.</w:t>
            </w:r>
          </w:p>
        </w:tc>
      </w:tr>
      <w:tr w14:paraId="6C3CD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5CDBB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644E3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AdminID</w:t>
            </w:r>
          </w:p>
        </w:tc>
      </w:tr>
      <w:tr w14:paraId="6E2D7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BFA5A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5DA2B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User</w:t>
            </w:r>
          </w:p>
        </w:tc>
      </w:tr>
      <w:tr w14:paraId="4C157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4BDC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BA254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Inherits from User class (Generalization).</w:t>
            </w:r>
          </w:p>
        </w:tc>
      </w:tr>
    </w:tbl>
    <w:p w14:paraId="298C2860">
      <w:pPr>
        <w:spacing w:after="120"/>
      </w:pPr>
    </w:p>
    <w:p w14:paraId="53416853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3. Student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DE1C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6D6D7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1030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Student</w:t>
            </w:r>
          </w:p>
        </w:tc>
      </w:tr>
      <w:tr w14:paraId="0B2A9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90F6F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F7922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 student user who can register for events and submit feedback.</w:t>
            </w:r>
          </w:p>
        </w:tc>
      </w:tr>
      <w:tr w14:paraId="2F639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E7C0F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F75A6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StudentID, Major</w:t>
            </w:r>
          </w:p>
        </w:tc>
      </w:tr>
      <w:tr w14:paraId="23170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06C5F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FB2DD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User, Registration, Feedback</w:t>
            </w:r>
          </w:p>
        </w:tc>
      </w:tr>
      <w:tr w14:paraId="60CAA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6FF1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8C721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One Student can make multiple Registrations (1 to m) and write multiple Feedbacks (1 to m).</w:t>
            </w:r>
          </w:p>
        </w:tc>
      </w:tr>
    </w:tbl>
    <w:p w14:paraId="2539CD5A">
      <w:pPr>
        <w:spacing w:after="120"/>
      </w:pPr>
    </w:p>
    <w:p w14:paraId="07543FF4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4. ClubManager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8850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3D901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609D4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ClubManager</w:t>
            </w:r>
          </w:p>
        </w:tc>
      </w:tr>
      <w:tr w14:paraId="487CF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8F11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8025A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the manager responsible for overseeing and operating student clubs.</w:t>
            </w:r>
          </w:p>
        </w:tc>
      </w:tr>
      <w:tr w14:paraId="524EC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A5A11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ACFF4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ManagerID</w:t>
            </w:r>
          </w:p>
        </w:tc>
      </w:tr>
      <w:tr w14:paraId="4439E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119EC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F3985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</w:t>
            </w:r>
          </w:p>
        </w:tc>
      </w:tr>
      <w:tr w14:paraId="03F77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500E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C3431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One ClubManager manages multiple Clubs (1 to m).</w:t>
            </w:r>
          </w:p>
        </w:tc>
      </w:tr>
    </w:tbl>
    <w:p w14:paraId="07253051">
      <w:pPr>
        <w:spacing w:after="120"/>
      </w:pPr>
    </w:p>
    <w:p w14:paraId="2A52C478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5. Club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9817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8EE5D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BBF0A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</w:t>
            </w:r>
          </w:p>
        </w:tc>
      </w:tr>
      <w:tr w14:paraId="75FB3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ABA5E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EFA81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 student organization on campus that organizes events and manages budgets.</w:t>
            </w:r>
          </w:p>
        </w:tc>
      </w:tr>
      <w:tr w14:paraId="1528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351B9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AC620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ClubID, Name, Description, Logo</w:t>
            </w:r>
          </w:p>
        </w:tc>
      </w:tr>
      <w:tr w14:paraId="77307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FB7EF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7A0C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ClubManager, Event, Budget, Expense</w:t>
            </w:r>
          </w:p>
        </w:tc>
      </w:tr>
      <w:tr w14:paraId="4437D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90ED0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77A11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Managed by m Managers, organizes multiple Events (1 to m), has one Budget (1 to 1), and records multiple Expenses (1 to m).</w:t>
            </w:r>
          </w:p>
        </w:tc>
      </w:tr>
    </w:tbl>
    <w:p w14:paraId="56C8681A">
      <w:pPr>
        <w:spacing w:after="120"/>
      </w:pPr>
    </w:p>
    <w:p w14:paraId="476A2E9E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6. Budget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3CAB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E2A2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9EAB0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Budget</w:t>
            </w:r>
          </w:p>
        </w:tc>
      </w:tr>
      <w:tr w14:paraId="3FCCE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E74DD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6C409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Tracks and holds the financial budget allocated to a specific club.</w:t>
            </w:r>
          </w:p>
        </w:tc>
      </w:tr>
      <w:tr w14:paraId="171B3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87C64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13F3B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BudgetID, AllocatedAmount, RemainingAmount</w:t>
            </w:r>
          </w:p>
        </w:tc>
      </w:tr>
      <w:tr w14:paraId="37C52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850B0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16F8C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Club, Expense</w:t>
            </w:r>
          </w:p>
        </w:tc>
      </w:tr>
      <w:tr w14:paraId="57F4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B7B58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CBE60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One Club has one Budget (1 to 1), and one Budget has multiple Expenses (1 to m).</w:t>
            </w:r>
          </w:p>
        </w:tc>
      </w:tr>
    </w:tbl>
    <w:p w14:paraId="733CC0B1">
      <w:pPr>
        <w:spacing w:after="120"/>
      </w:pPr>
    </w:p>
    <w:p w14:paraId="5ED8910E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7. Expense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13A5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45340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BC7D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Expense</w:t>
            </w:r>
          </w:p>
        </w:tc>
      </w:tr>
      <w:tr w14:paraId="7DA26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8530B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C3977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financial expenditure incurred by a club.</w:t>
            </w:r>
          </w:p>
        </w:tc>
      </w:tr>
      <w:tr w14:paraId="4C02F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6F0E2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2EB8C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ExpenseID, Amount, Data, Description</w:t>
            </w:r>
          </w:p>
        </w:tc>
      </w:tr>
      <w:tr w14:paraId="7145F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7AEB8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5C2FC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Budget, Club</w:t>
            </w:r>
          </w:p>
        </w:tc>
      </w:tr>
      <w:tr w14:paraId="3D564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22810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FA660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Multiple Expenses belong to one Budget (m to 1) and are recorded by one Club (m to 1).</w:t>
            </w:r>
          </w:p>
        </w:tc>
      </w:tr>
    </w:tbl>
    <w:p w14:paraId="37C7C9E8">
      <w:pPr>
        <w:spacing w:after="120"/>
      </w:pPr>
    </w:p>
    <w:p w14:paraId="3A83CEBA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8. Event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3EB7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DC9F8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5C690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Event</w:t>
            </w:r>
          </w:p>
        </w:tc>
      </w:tr>
      <w:tr w14:paraId="7BBAA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12E59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AC8D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 campus event organized by a student club.</w:t>
            </w:r>
          </w:p>
        </w:tc>
      </w:tr>
      <w:tr w14:paraId="2DE8D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3749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0A6F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EventID, Title, Date, Time, Location, Capacity, ApprovalStatus, Description</w:t>
            </w:r>
          </w:p>
        </w:tc>
      </w:tr>
      <w:tr w14:paraId="3F78D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D8852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760BD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Club, Registration, Feedback</w:t>
            </w:r>
          </w:p>
        </w:tc>
      </w:tr>
      <w:tr w14:paraId="44DC1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05419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C4E88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Organized by one Club (1 to m), receives multiple Registrations (1 to m), and receives multiple Feedbacks (1 to m).</w:t>
            </w:r>
          </w:p>
        </w:tc>
      </w:tr>
    </w:tbl>
    <w:p w14:paraId="70045FC2">
      <w:pPr>
        <w:spacing w:after="120"/>
      </w:pPr>
    </w:p>
    <w:p w14:paraId="0C6C5539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9. Registration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C9FD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3CAB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5D2C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Registration</w:t>
            </w:r>
          </w:p>
        </w:tc>
      </w:tr>
      <w:tr w14:paraId="29188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1FFD4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9B463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Manages the event enrollment record created when a student registers for an event.</w:t>
            </w:r>
          </w:p>
        </w:tc>
      </w:tr>
      <w:tr w14:paraId="26FF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CA781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89ABD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RegistrationID, RegistrationDate, AttendanceStatus</w:t>
            </w:r>
          </w:p>
        </w:tc>
      </w:tr>
      <w:tr w14:paraId="63F62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7C958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3016F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Student, Event, Ticket</w:t>
            </w:r>
          </w:p>
        </w:tc>
      </w:tr>
      <w:tr w14:paraId="7B385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880E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CBD55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Made by one Student (m to 1), belongs to one Event (m to 1), and generates zero or one Ticket (1 to 0..1).</w:t>
            </w:r>
          </w:p>
        </w:tc>
      </w:tr>
    </w:tbl>
    <w:p w14:paraId="125A48A7">
      <w:pPr>
        <w:spacing w:after="120"/>
      </w:pPr>
    </w:p>
    <w:p w14:paraId="0DA0EF4E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10. Ticket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CE89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62D9F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52D96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Ticket</w:t>
            </w:r>
          </w:p>
        </w:tc>
      </w:tr>
      <w:tr w14:paraId="20958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D2680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7EF1A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an entrance pass generated for a valid registration.</w:t>
            </w:r>
          </w:p>
        </w:tc>
      </w:tr>
      <w:tr w14:paraId="36081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06EAD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A42CE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TicketID, QRCode</w:t>
            </w:r>
          </w:p>
        </w:tc>
      </w:tr>
      <w:tr w14:paraId="701F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F3F5D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FD6E9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Registration</w:t>
            </w:r>
          </w:p>
        </w:tc>
      </w:tr>
      <w:tr w14:paraId="5AB2C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7888D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30028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Generated from zero or one Registration (0..1 to 1).</w:t>
            </w:r>
          </w:p>
        </w:tc>
      </w:tr>
    </w:tbl>
    <w:p w14:paraId="20D74621">
      <w:pPr>
        <w:spacing w:after="120"/>
      </w:pPr>
    </w:p>
    <w:p w14:paraId="3CE9BD5B"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11. Feedback Class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8151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17782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Class Name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23F39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Feedback</w:t>
            </w:r>
          </w:p>
        </w:tc>
      </w:tr>
      <w:tr w14:paraId="2E4EB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EF23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Purpose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D14C4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Represents review comments and ratings submitted by students for an event.</w:t>
            </w:r>
          </w:p>
        </w:tc>
      </w:tr>
      <w:tr w14:paraId="75BC1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5A2E6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Attributes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85A2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FeedbackID, Rating, Comment</w:t>
            </w:r>
          </w:p>
        </w:tc>
      </w:tr>
      <w:tr w14:paraId="5EBCB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FD63B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Associations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08AE9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Student, Event</w:t>
            </w:r>
          </w:p>
        </w:tc>
      </w:tr>
      <w:tr w14:paraId="141C2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4BB13"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Multiplicity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70AC6">
            <w:pPr>
              <w:spacing w:before="0" w:after="0"/>
            </w:pPr>
            <w:r>
              <w:rPr>
                <w:rFonts w:ascii="Calibri" w:hAnsi="Calibri"/>
                <w:color w:val="262626"/>
                <w:sz w:val="21"/>
              </w:rPr>
              <w:t>Written by one Student (m to 1) and received by one Event (m to 1).</w:t>
            </w:r>
          </w:p>
        </w:tc>
      </w:tr>
    </w:tbl>
    <w:p w14:paraId="3511122B">
      <w:pPr>
        <w:spacing w:after="12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1D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462</Words>
  <Characters>2792</Characters>
  <Lines>0</Lines>
  <Paragraphs>0</Paragraphs>
  <TotalTime>4</TotalTime>
  <ScaleCrop>false</ScaleCrop>
  <LinksUpToDate>false</LinksUpToDate>
  <CharactersWithSpaces>3131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Seif Reyad</cp:lastModifiedBy>
  <dcterms:modified xsi:type="dcterms:W3CDTF">2026-10-24T15:46:21Z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eyJoZGlkIjoiNjI1NTBiZGY1Mzc0MTY2ZTQ3ZDgzYmVjYmQ5NTZjOTEiLCJ1c2VySWQiOiIxNDQzMTA5ODkyNTM5MCJ9</vt:lpwstr>
  </property>
  <property fmtid="{D5CDD505-2E9C-101B-9397-08002B2CF9AE}" pid="3" name="KSOProductBuildVer">
    <vt:lpwstr>1033-12.1.0.29162</vt:lpwstr>
  </property>
  <property fmtid="{D5CDD505-2E9C-101B-9397-08002B2CF9AE}" pid="4" name="ICV">
    <vt:lpwstr>09F476DBABB04EACBC3E0E124594A228_13</vt:lpwstr>
  </property>
</Properties>
</file>